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Amazon.com Inc. Java 18.0.2 on Windows 10 -->
    <w:p>
      <w:r>
        <w:drawing>
          <wp:inline distT="0" distB="0" distL="0" distR="0">
            <wp:extent cx="5732145" cy="1050795"/>
            <wp:effectExtent l="0" t="0" r="0" b="0"/>
            <wp:docPr id="1" name="Logo" descr="Logo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Logo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4513"/>
        <w:gridCol w:w="4513"/>
      </w:tblGrid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center"/>
            </w:pPr>
            <w:r>
              <w:drawing>
                <wp:inline distT="0" distB="0" distL="0" distR="0">
                  <wp:extent cx="1498600" cy="1998133"/>
                  <wp:effectExtent l="0" t="0" r="0" b="0"/>
                  <wp:docPr id="3" name="UserPhoto" descr="UserPhoto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UserPhoto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199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pPr>
              <w:jc w:val="left"/>
            </w:pPr>
            <w:r>
              <w:rPr>
                <w:b/>
                <w:sz w:val="44"/>
                <w:u w:val="single"/>
              </w:rPr>
              <w:t>Тест Тест Тест</w:t>
            </w:r>
          </w:p>
          <w:p>
            <w:r>
              <w:rPr>
                <w:sz w:val="28"/>
              </w:rPr>
              <w:t>Дата рождения: 01.01.1999</w:t>
            </w:r>
          </w:p>
          <w:p>
            <w:r>
              <w:t>Город: Москва</w:t>
            </w:r>
          </w:p>
          <w:p>
            <w:r>
              <w:rPr>
                <w:sz w:val="28"/>
              </w:rPr>
              <w:t>Телефон: +71112223344</w:t>
            </w:r>
          </w:p>
          <w:p>
            <w:r>
              <w:rPr>
                <w:sz w:val="28"/>
              </w:rPr>
              <w:t>E-mail: example@example.ru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Образование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r>
              <w:t>f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Дополнительное образование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Профессиональные навыки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Личные качества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Дополнительная информация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</w:tbl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jpeg" Type="http://schemas.openxmlformats.org/officeDocument/2006/relationships/image" Id="rId4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