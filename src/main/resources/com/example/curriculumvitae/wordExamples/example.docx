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3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REFERENCE JAXB in Oracle Java 19 on Windows 10 -->
    <w:p>
      <w:r>
        <w:drawing>
          <wp:inline distT="0" distB="0" distL="0" distR="0">
            <wp:extent cx="5732145" cy="1050795"/>
            <wp:effectExtent l="0" t="0" r="0" b="0"/>
            <wp:docPr id="1" name="Logo" descr="Logo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Logo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513"/>
        <w:gridCol w:w="4513"/>
      </w:tblGrid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center"/>
            </w:pPr>
            <w:r>
              <w:drawing>
                <wp:inline distT="0" distB="0" distL="0" distR="0">
                  <wp:extent cx="1498600" cy="1998133"/>
                  <wp:effectExtent l="0" t="0" r="0" b="0"/>
                  <wp:docPr id="3" name="UserPhoto" descr="UserPhoto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UserPhoto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199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Образование</w:t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Дополнительное образование</w:t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Профессиональные навыки</w:t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Личные качества</w:t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  <w:tr>
        <w:tc>
          <w:tcPr>
            <w:tcW w:w="310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6DBE1" w:themeFill="accent5" w:themeFillTint="33"/>
            <w:tcMar>
              <w:top w:w="215" w:type="dxa"/>
              <w:left w:w="215" w:type="dxa"/>
              <w:bottom w:w="215" w:type="dxa"/>
              <w:right w:w="215" w:type="dxa"/>
            </w:tcMar>
          </w:tcPr>
          <w:p/>
          <w:p>
            <w:pPr>
              <w:jc w:val="right"/>
            </w:pPr>
            <w:r>
              <w:rPr>
                <w:b/>
                <w:sz w:val="24"/>
                <w:u w:val="single"/>
              </w:rPr>
              <w:t>Дополнительная информация</w:t>
            </w:r>
          </w:p>
        </w:tc>
        <w:tc>
          <w:tcPr>
            <w:tcW w:w="7695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</w:tcPr>
          <w:p/>
          <w:p>
            <w:r>
              <w:t>Cock</w:t>
            </w:r>
          </w:p>
        </w:tc>
      </w:tr>
    </w:tbl>
    <w:sectPr>
      <w:pgSz w:w="11907" w:h="16839" w:code="9"/>
      <w:pgMar w:top="1440" w:right="1440" w:bottom="1440" w:left="1440"/>
    </w:sectPr>
  </w:body>
</w:document>
</file>

<file path=word/settings.xml><?xml version="1.0" encoding="utf-8"?>
<w:setting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